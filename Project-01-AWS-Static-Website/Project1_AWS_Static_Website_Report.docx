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50191">
      <w:pPr>
        <w:pStyle w:val="2"/>
      </w:pPr>
      <w:r>
        <w:t>Project Report — AWS Static Website Hosting (Project #1)</w:t>
      </w:r>
    </w:p>
    <w:p w14:paraId="177CE4CF">
      <w:r>
        <w:t>Engineer: Afrooz Habib</w:t>
      </w:r>
    </w:p>
    <w:p w14:paraId="053DCC96">
      <w:r>
        <w:t>Role: DevOps Engineer (Fresher)</w:t>
      </w:r>
    </w:p>
    <w:p w14:paraId="4D983E39">
      <w:r>
        <w:t>Portfolio Tagline: Engineer | DevSecOps | Cloud Automator | Open Source Builder</w:t>
      </w:r>
    </w:p>
    <w:p w14:paraId="4DCDA86B">
      <w:pPr>
        <w:pStyle w:val="3"/>
      </w:pPr>
      <w:r>
        <w:t>1. Project Overview</w:t>
      </w:r>
    </w:p>
    <w:p w14:paraId="2C6F0D1F">
      <w:r>
        <w:t>This project demonstrates how to host a static website using Amazon S3 and CloudFront, forming the base of cloud deployment fundamentals in DevOps. The objective is to deploy and deliver a static web application with global reach and HTTPS security — using AWS services instead of traditional web servers.</w:t>
      </w:r>
    </w:p>
    <w:p w14:paraId="48C6FD6D">
      <w:pPr>
        <w:pStyle w:val="3"/>
      </w:pPr>
      <w:r>
        <w:t>2. Objective</w:t>
      </w:r>
    </w:p>
    <w:p w14:paraId="723E86BC">
      <w:r>
        <w:t>- Deploy a static website using AWS S3 (Simple Storage Service).</w:t>
      </w:r>
    </w:p>
    <w:p w14:paraId="16D8A466">
      <w:r>
        <w:t>- Distribute content globally using AWS CloudFront (CDN).</w:t>
      </w:r>
    </w:p>
    <w:p w14:paraId="519CA620">
      <w:r>
        <w:t>- Enable HTTPS access via CloudFront default SSL.</w:t>
      </w:r>
    </w:p>
    <w:p w14:paraId="26563C07">
      <w:r>
        <w:t>- Document the complete process as a DevOps project.</w:t>
      </w:r>
    </w:p>
    <w:p w14:paraId="5C1A943B">
      <w:pPr>
        <w:pStyle w:val="3"/>
        <w:numPr>
          <w:ilvl w:val="0"/>
          <w:numId w:val="7"/>
        </w:numPr>
      </w:pPr>
      <w:r>
        <w:t>Architecture Diagram</w:t>
      </w:r>
    </w:p>
    <w:p w14:paraId="2A093B3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3683000"/>
            <wp:effectExtent l="0" t="0" r="3175" b="0"/>
            <wp:docPr id="1" name="Picture 1" descr="AWS_Static_Website_Architectur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WS_Static_Website_Architecture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453F">
      <w:r>
        <w:t>Flow Description:</w:t>
      </w:r>
      <w:r>
        <w:br w:type="textWrapping"/>
      </w:r>
      <w:r>
        <w:t>1. Developer uploads website files to an S3 bucket.</w:t>
      </w:r>
      <w:r>
        <w:br w:type="textWrapping"/>
      </w:r>
      <w:r>
        <w:t>2. The bucket is configured for static website hosting.</w:t>
      </w:r>
      <w:r>
        <w:br w:type="textWrapping"/>
      </w:r>
      <w:r>
        <w:t>3. Bucket Policy allows public read access.</w:t>
      </w:r>
      <w:r>
        <w:br w:type="textWrapping"/>
      </w:r>
      <w:r>
        <w:t>4. CloudFront Distribution uses the S3 website endpoint as its origin.</w:t>
      </w:r>
      <w:r>
        <w:br w:type="textWrapping"/>
      </w:r>
      <w:r>
        <w:t>5. Users access the website through CloudFront URL (HTTPS).</w:t>
      </w:r>
    </w:p>
    <w:p w14:paraId="15154F21">
      <w:pPr>
        <w:pStyle w:val="3"/>
      </w:pPr>
      <w:r>
        <w:t>4. Tools and Technologies Used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C10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A4D13B">
            <w:r>
              <w:t>Tool / Service</w:t>
            </w:r>
          </w:p>
        </w:tc>
        <w:tc>
          <w:tcPr>
            <w:tcW w:w="4320" w:type="dxa"/>
          </w:tcPr>
          <w:p w14:paraId="3E58D44B">
            <w:r>
              <w:t>Purpose</w:t>
            </w:r>
          </w:p>
        </w:tc>
      </w:tr>
      <w:tr w14:paraId="1DCE7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ECA257">
            <w:r>
              <w:t>AWS S3</w:t>
            </w:r>
          </w:p>
        </w:tc>
        <w:tc>
          <w:tcPr>
            <w:tcW w:w="4320" w:type="dxa"/>
          </w:tcPr>
          <w:p w14:paraId="4A2ECBD6">
            <w:r>
              <w:t>Host static website files</w:t>
            </w:r>
          </w:p>
        </w:tc>
      </w:tr>
      <w:tr w14:paraId="66FAD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2BE742">
            <w:r>
              <w:t>AWS CloudFront</w:t>
            </w:r>
          </w:p>
        </w:tc>
        <w:tc>
          <w:tcPr>
            <w:tcW w:w="4320" w:type="dxa"/>
          </w:tcPr>
          <w:p w14:paraId="4A32E6FC">
            <w:r>
              <w:t>Content Delivery Network (CDN) for performance &amp; HTTPS</w:t>
            </w:r>
          </w:p>
        </w:tc>
      </w:tr>
      <w:tr w14:paraId="5919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566F69">
            <w:r>
              <w:t>AWS IAM</w:t>
            </w:r>
          </w:p>
        </w:tc>
        <w:tc>
          <w:tcPr>
            <w:tcW w:w="4320" w:type="dxa"/>
          </w:tcPr>
          <w:p w14:paraId="6F5D76C2">
            <w:r>
              <w:t>Bucket access permissions</w:t>
            </w:r>
          </w:p>
        </w:tc>
      </w:tr>
      <w:tr w14:paraId="38CAD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AC30D0">
            <w:r>
              <w:t>Git &amp; GitHub</w:t>
            </w:r>
          </w:p>
        </w:tc>
        <w:tc>
          <w:tcPr>
            <w:tcW w:w="4320" w:type="dxa"/>
          </w:tcPr>
          <w:p w14:paraId="12EA09B0">
            <w:r>
              <w:t>Version control and portfolio repository</w:t>
            </w:r>
          </w:p>
        </w:tc>
      </w:tr>
      <w:tr w14:paraId="3D65D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856D7E">
            <w:r>
              <w:t>draw.io</w:t>
            </w:r>
          </w:p>
        </w:tc>
        <w:tc>
          <w:tcPr>
            <w:tcW w:w="4320" w:type="dxa"/>
          </w:tcPr>
          <w:p w14:paraId="19530C75">
            <w:r>
              <w:t>Architecture diagram design</w:t>
            </w:r>
          </w:p>
        </w:tc>
      </w:tr>
      <w:tr w14:paraId="2034E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D622C0">
            <w:r>
              <w:t>HTML, CSS</w:t>
            </w:r>
          </w:p>
        </w:tc>
        <w:tc>
          <w:tcPr>
            <w:tcW w:w="4320" w:type="dxa"/>
          </w:tcPr>
          <w:p w14:paraId="28670A73">
            <w:r>
              <w:t>Website frontend content</w:t>
            </w:r>
          </w:p>
        </w:tc>
      </w:tr>
    </w:tbl>
    <w:p w14:paraId="453F00AC">
      <w:pPr>
        <w:pStyle w:val="3"/>
      </w:pPr>
      <w:r>
        <w:t>5. Implementation Steps</w:t>
      </w:r>
    </w:p>
    <w:p w14:paraId="47D18482">
      <w:pPr>
        <w:pStyle w:val="23"/>
        <w:rPr>
          <w:b/>
          <w:bCs/>
        </w:rPr>
      </w:pPr>
      <w:r>
        <w:rPr>
          <w:b/>
          <w:bCs/>
        </w:rPr>
        <w:t>Step 1: Create S3 Bucket</w:t>
      </w:r>
    </w:p>
    <w:p w14:paraId="2553175C">
      <w:r>
        <w:t>Name: afrooz-portfolio-site</w:t>
      </w:r>
      <w:r>
        <w:br w:type="textWrapping"/>
      </w:r>
      <w:r>
        <w:t>Region: us-east-1 (or nearest)</w:t>
      </w:r>
      <w:r>
        <w:br w:type="textWrapping"/>
      </w:r>
      <w:r>
        <w:t>Unchecked “Block all public access”</w:t>
      </w:r>
    </w:p>
    <w:p w14:paraId="714E704A">
      <w:pPr>
        <w:pStyle w:val="23"/>
        <w:rPr>
          <w:b/>
          <w:bCs/>
        </w:rPr>
      </w:pPr>
      <w:r>
        <w:rPr>
          <w:b/>
          <w:bCs/>
        </w:rPr>
        <w:t>Step 2: Upload Website Files</w:t>
      </w:r>
    </w:p>
    <w:p w14:paraId="578B5BCC">
      <w:r>
        <w:t>index.html, error.html, and assets/ uploaded to the bucket root.</w:t>
      </w:r>
    </w:p>
    <w:p w14:paraId="33BF023D">
      <w:pPr>
        <w:pStyle w:val="23"/>
        <w:rPr>
          <w:b/>
          <w:bCs/>
        </w:rPr>
      </w:pPr>
      <w:r>
        <w:rPr>
          <w:b/>
          <w:bCs/>
        </w:rPr>
        <w:t>Step 3: Enable Static Website Hosting</w:t>
      </w:r>
    </w:p>
    <w:p w14:paraId="3289E4CD">
      <w:r>
        <w:t>Enabled in bucket Properties</w:t>
      </w:r>
      <w:r>
        <w:br w:type="textWrapping"/>
      </w:r>
      <w:r>
        <w:t>Index: index.html</w:t>
      </w:r>
      <w:r>
        <w:br w:type="textWrapping"/>
      </w:r>
      <w:r>
        <w:t>Error: error.html</w:t>
      </w:r>
    </w:p>
    <w:p w14:paraId="6CB08045">
      <w:pPr>
        <w:pStyle w:val="23"/>
      </w:pPr>
      <w:r>
        <w:t>Step 4: Set Bucket Policy (Public Access)</w:t>
      </w:r>
    </w:p>
    <w:p w14:paraId="628085F6">
      <w:r>
        <w:t>{</w:t>
      </w:r>
      <w:r>
        <w:br w:type="textWrapping"/>
      </w:r>
      <w:r>
        <w:t xml:space="preserve">  "Version": "2012-10-17",</w:t>
      </w:r>
      <w:r>
        <w:br w:type="textWrapping"/>
      </w:r>
      <w:r>
        <w:t xml:space="preserve">  "Statement": [</w:t>
      </w:r>
      <w:r>
        <w:br w:type="textWrapping"/>
      </w:r>
      <w:r>
        <w:t xml:space="preserve">    {</w:t>
      </w:r>
      <w:r>
        <w:br w:type="textWrapping"/>
      </w:r>
      <w:r>
        <w:t xml:space="preserve">      "Sid": "PublicReadForStaticWebsite",</w:t>
      </w:r>
      <w:r>
        <w:br w:type="textWrapping"/>
      </w:r>
      <w:r>
        <w:t xml:space="preserve">      "Effect": "Allow",</w:t>
      </w:r>
      <w:r>
        <w:br w:type="textWrapping"/>
      </w:r>
      <w:r>
        <w:t xml:space="preserve">      "Principal": "*",</w:t>
      </w:r>
      <w:r>
        <w:br w:type="textWrapping"/>
      </w:r>
      <w:r>
        <w:t xml:space="preserve">      "Action": "s3:GetObject",</w:t>
      </w:r>
      <w:r>
        <w:br w:type="textWrapping"/>
      </w:r>
      <w:r>
        <w:t xml:space="preserve">      "Resource": "arn:aws:s3:::YOUR_BUCKET_NAME/*"</w:t>
      </w:r>
      <w:r>
        <w:br w:type="textWrapping"/>
      </w:r>
      <w:r>
        <w:t xml:space="preserve">    }</w:t>
      </w:r>
      <w:r>
        <w:br w:type="textWrapping"/>
      </w:r>
      <w:r>
        <w:t xml:space="preserve">  ]</w:t>
      </w:r>
      <w:r>
        <w:br w:type="textWrapping"/>
      </w:r>
      <w:r>
        <w:t>}</w:t>
      </w:r>
    </w:p>
    <w:p w14:paraId="44B4EDBA">
      <w:pPr>
        <w:pStyle w:val="23"/>
        <w:rPr>
          <w:b/>
          <w:bCs/>
        </w:rPr>
      </w:pPr>
      <w:r>
        <w:rPr>
          <w:b/>
          <w:bCs/>
        </w:rPr>
        <w:t>Step 5: Create CloudFront Distribution</w:t>
      </w:r>
    </w:p>
    <w:p w14:paraId="30CCA7AB">
      <w:r>
        <w:t>Origin Domain: S3 website endpoint</w:t>
      </w:r>
      <w:r>
        <w:br w:type="textWrapping"/>
      </w:r>
      <w:r>
        <w:t>Viewer Protocol Policy: Redirect HTTP → HTTPS</w:t>
      </w:r>
      <w:r>
        <w:br w:type="textWrapping"/>
      </w:r>
      <w:r>
        <w:t>Default cache settings used</w:t>
      </w:r>
    </w:p>
    <w:p w14:paraId="481191F8">
      <w:pPr>
        <w:pStyle w:val="23"/>
        <w:rPr>
          <w:b/>
          <w:bCs/>
        </w:rPr>
      </w:pPr>
      <w:bookmarkStart w:id="0" w:name="_GoBack"/>
      <w:r>
        <w:rPr>
          <w:b/>
          <w:bCs/>
        </w:rPr>
        <w:t>Step 6: Verify and Test</w:t>
      </w:r>
    </w:p>
    <w:bookmarkEnd w:id="0"/>
    <w:p w14:paraId="7A751775">
      <w:r>
        <w:t xml:space="preserve">CloudFront URL: </w:t>
      </w:r>
      <w:r>
        <w:rPr>
          <w:rFonts w:hint="default"/>
        </w:rPr>
        <w:t>https://d3998dtb6pgfad.cloudfront.net/</w:t>
      </w:r>
      <w:r>
        <w:br w:type="textWrapping"/>
      </w:r>
      <w:r>
        <w:t>Verified website loads globally via HTTPS.</w:t>
      </w:r>
    </w:p>
    <w:p w14:paraId="02EAD06D">
      <w:pPr>
        <w:pStyle w:val="3"/>
      </w:pPr>
      <w:r>
        <w:t>6. Screenshots</w:t>
      </w:r>
    </w:p>
    <w:p w14:paraId="39DDBBD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69890" cy="2371725"/>
            <wp:effectExtent l="0" t="0" r="3810" b="3175"/>
            <wp:docPr id="2" name="Picture 2" descr="Screenshot 2025-10-13 125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13 1258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256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130" cy="2816860"/>
            <wp:effectExtent l="0" t="0" r="1270" b="2540"/>
            <wp:docPr id="3" name="Picture 3" descr="Screenshot 2025-10-13 125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13 1258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788A">
      <w:pPr>
        <w:rPr>
          <w:rFonts w:hint="default"/>
          <w:lang w:val="en-US"/>
        </w:rPr>
      </w:pPr>
    </w:p>
    <w:p w14:paraId="32304874">
      <w:pPr>
        <w:pStyle w:val="3"/>
        <w:numPr>
          <w:ilvl w:val="0"/>
          <w:numId w:val="8"/>
        </w:numPr>
      </w:pPr>
      <w:r>
        <w:t>Live Demo</w:t>
      </w:r>
    </w:p>
    <w:p w14:paraId="799F6FB4">
      <w:pPr>
        <w:pStyle w:val="3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240" cy="3093720"/>
            <wp:effectExtent l="0" t="0" r="10160" b="5080"/>
            <wp:docPr id="4" name="Picture 4" descr="Screenshot 2025-10-13 125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0-13 1250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07B4">
      <w:pPr>
        <w:rPr>
          <w:rFonts w:hint="default"/>
          <w:lang w:val="en-US"/>
        </w:rPr>
      </w:pPr>
    </w:p>
    <w:p w14:paraId="38C03EB7">
      <w:pPr>
        <w:pStyle w:val="3"/>
        <w:numPr>
          <w:numId w:val="0"/>
        </w:numPr>
      </w:pPr>
      <w:r>
        <w:t>8. Learnings and Outcomes</w:t>
      </w:r>
    </w:p>
    <w:p w14:paraId="791F8357">
      <w:r>
        <w:t>- Understood how AWS S3 can act as a static web server.</w:t>
      </w:r>
    </w:p>
    <w:p w14:paraId="0A915385">
      <w:r>
        <w:t>- Learned to use CloudFront for global CDN distribution.</w:t>
      </w:r>
    </w:p>
    <w:p w14:paraId="65B9DC66">
      <w:r>
        <w:t>- Configured IAM policies for secure object access.</w:t>
      </w:r>
    </w:p>
    <w:p w14:paraId="27A55002">
      <w:r>
        <w:t>- Gained hands-on experience integrating AWS services.</w:t>
      </w:r>
    </w:p>
    <w:p w14:paraId="2A665EAF">
      <w:r>
        <w:t>- Practiced project documentation and Git-based version control.</w:t>
      </w:r>
    </w:p>
    <w:p w14:paraId="13AD164D">
      <w:pPr>
        <w:pStyle w:val="3"/>
      </w:pPr>
      <w:r>
        <w:t>9. Key Takeaways</w:t>
      </w:r>
    </w:p>
    <w:p w14:paraId="19909568">
      <w:r>
        <w:t>• Cloud + DevOps synergy begins with hands-on AWS basics.</w:t>
      </w:r>
      <w:r>
        <w:br w:type="textWrapping"/>
      </w:r>
      <w:r>
        <w:t>• Static site hosting teaches permissions, routing, and networking.</w:t>
      </w:r>
      <w:r>
        <w:br w:type="textWrapping"/>
      </w:r>
      <w:r>
        <w:t>• Real-world understanding of DevOps using cloud-native services.</w:t>
      </w:r>
    </w:p>
    <w:p w14:paraId="2BB7225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081A7"/>
    <w:multiLevelType w:val="singleLevel"/>
    <w:tmpl w:val="95C081A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5909253"/>
    <w:multiLevelType w:val="singleLevel"/>
    <w:tmpl w:val="05909253"/>
    <w:lvl w:ilvl="0" w:tentative="0">
      <w:start w:val="7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08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2025-10-13T08:07:38Z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459B2A65B12D4B09B56B5970FFFF2550_12</vt:lpwstr>
  </property>
</Properties>
</file>